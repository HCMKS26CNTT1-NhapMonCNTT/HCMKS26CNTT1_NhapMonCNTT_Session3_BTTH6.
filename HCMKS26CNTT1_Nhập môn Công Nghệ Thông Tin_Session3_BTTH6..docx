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7239E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sz w:val="36"/>
          <w:szCs w:val="36"/>
        </w:rPr>
      </w:pPr>
      <w:bookmarkStart w:id="0" w:name="_GoBack"/>
      <w:r>
        <w:rPr>
          <w:rFonts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HCMKS26CNTT1_Nhập môn Công Nghệ Thông Tin_Session3_BTTH6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>.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bookmarkEnd w:id="0"/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*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4 tầng DIKW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 của MoMo-Lite: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Wisdom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 (Trí tuệ): Quyết định hành động tối ưu, trả lời "nên làm gì"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                                                 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>^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Knowledge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 (Tri thức): Thông tin được đặt vào ngữ cảnh và quy luật, trả lời "như thế nào, có bình thường không" 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                                                 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>^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Information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 (Thông tin):  Dữ liệu đã được tổng hợp, phân loại, trả lời "cái gì, bao nhiêu"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                                                 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>^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Data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 (Dữ liệu): Các bản ghi giao dịch thô, rời rạc, chưa có ý nghĩa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*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Các module Input/Process/Output tương ứng: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>+ Data: Module Thu thập &amp; Chuẩn hóa: gắn nhãn thời gian, mã hóa, lưu CSDL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+ Information: Module Báo cáo: phân nhóm theo danh mục, cộng tổng, tính tỷ lệ %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+ Knowledge: Module Cảnh báo: so sánh với ngưỡng và mức trung bình, phát hiện bất thường  </w:t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 xml:space="preserve">+ Wisdom: Module Gợi ý: mô phỏng kịch bản, đề xuất mức tiết kiệm khả thi </w:t>
      </w:r>
    </w:p>
    <w:p w14:paraId="03F108A1"/>
    <w:p w14:paraId="576C6F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C49E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E3B69"/>
    <w:rsid w:val="393C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Aptos Display" w:asciiTheme="minorHAnsi" w:hAnsiTheme="minorHAnsi" w:eastAsiaTheme="minorEastAsia"/>
      <w:kern w:val="0"/>
      <w:sz w:val="28"/>
      <w:szCs w:val="28"/>
      <w:lang w:val="vi-VN" w:eastAsia="vi-V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2026-10-06T02:25:00Z</dcterms:created>
  <dc:creator>30 Phú Thịnh 10A1</dc:creator>
  <cp:lastModifiedBy>30 Phú Thịnh 10A1</cp:lastModifiedBy>
  <dcterms:modified xsi:type="dcterms:W3CDTF">2026-10-06T02:26:10Z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2BEC20B58AC44098AD8FBE48372642D0_11</vt:lpwstr>
  </property>
  <property fmtid="{D5CDD505-2E9C-101B-9397-08002B2CF9AE}" pid="4" name="KSOTemplateDocerSaveRecord">
    <vt:lpwstr>eyJoZGlkIjoiNTM5MDRiNGZiZDliNGZhOWMzMjZmMmZkZmM0YmYxYjYiLCJ1c2VySWQiOiIxMzkyMDM4ODMyMTIyIn0=</vt:lpwstr>
  </property>
</Properties>
</file>